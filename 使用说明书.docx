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53B68" w:rsidRDefault="00A53B68" w:rsidP="00A53B68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b/>
          <w:sz w:val="36"/>
          <w:szCs w:val="36"/>
        </w:rPr>
      </w:pPr>
    </w:p>
    <w:p w:rsidR="00A53B68" w:rsidRDefault="00A53B68" w:rsidP="00A53B68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b/>
          <w:sz w:val="36"/>
          <w:szCs w:val="36"/>
        </w:rPr>
      </w:pPr>
    </w:p>
    <w:p w:rsidR="00A53B68" w:rsidRDefault="00A53B68" w:rsidP="00A53B68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b/>
          <w:sz w:val="36"/>
          <w:szCs w:val="36"/>
        </w:rPr>
      </w:pPr>
    </w:p>
    <w:p w:rsidR="00D30B78" w:rsidRDefault="00D30B78" w:rsidP="00A53B68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b/>
          <w:sz w:val="48"/>
          <w:szCs w:val="48"/>
        </w:rPr>
      </w:pPr>
    </w:p>
    <w:p w:rsidR="00D30B78" w:rsidRDefault="00D30B78" w:rsidP="00A53B68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b/>
          <w:sz w:val="48"/>
          <w:szCs w:val="48"/>
        </w:rPr>
      </w:pPr>
    </w:p>
    <w:p w:rsidR="00D30B78" w:rsidRDefault="00D30B78" w:rsidP="00A53B68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b/>
          <w:sz w:val="48"/>
          <w:szCs w:val="48"/>
        </w:rPr>
      </w:pPr>
    </w:p>
    <w:p w:rsidR="00A53B68" w:rsidRPr="00CE156C" w:rsidRDefault="00D30B78" w:rsidP="00A53B68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b/>
          <w:sz w:val="48"/>
          <w:szCs w:val="48"/>
        </w:rPr>
      </w:pPr>
      <w:r>
        <w:rPr>
          <w:rFonts w:ascii="黑体" w:eastAsia="黑体" w:hAnsi="黑体" w:hint="eastAsia"/>
          <w:b/>
          <w:sz w:val="48"/>
          <w:szCs w:val="48"/>
        </w:rPr>
        <w:t>使用说明书</w:t>
      </w:r>
    </w:p>
    <w:p w:rsidR="00A53B68" w:rsidRDefault="00A53B68" w:rsidP="00D30B78">
      <w:pPr>
        <w:topLinePunct/>
        <w:adjustRightInd w:val="0"/>
        <w:snapToGrid w:val="0"/>
        <w:spacing w:line="300" w:lineRule="auto"/>
        <w:rPr>
          <w:rFonts w:eastAsia="楷体_GB2312" w:hint="eastAsia"/>
          <w:b/>
          <w:sz w:val="36"/>
          <w:szCs w:val="36"/>
        </w:rPr>
      </w:pPr>
    </w:p>
    <w:p w:rsidR="00CD1928" w:rsidRPr="00A53B68" w:rsidRDefault="00CD1928" w:rsidP="00B654D2">
      <w:pPr>
        <w:topLinePunct/>
        <w:adjustRightInd w:val="0"/>
        <w:snapToGrid w:val="0"/>
        <w:spacing w:line="300" w:lineRule="auto"/>
        <w:sectPr w:rsidR="00CD1928" w:rsidRPr="00A53B68">
          <w:headerReference w:type="default" r:id="rId8"/>
          <w:footerReference w:type="even" r:id="rId9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bookmarkStart w:id="0" w:name="_GoBack"/>
      <w:bookmarkEnd w:id="0"/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1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1"/>
    </w:p>
    <w:p w:rsidR="00734940" w:rsidRDefault="00E535D2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 w:rsidRPr="001142A9">
        <w:rPr>
          <w:color w:val="FF0000"/>
        </w:rPr>
        <w:fldChar w:fldCharType="begin"/>
      </w:r>
      <w:r w:rsidRPr="001142A9">
        <w:rPr>
          <w:color w:val="FF0000"/>
        </w:rPr>
        <w:instrText xml:space="preserve"> TOC \o "1-4" \h \z \u </w:instrText>
      </w:r>
      <w:r w:rsidRPr="001142A9">
        <w:rPr>
          <w:color w:val="FF0000"/>
        </w:rPr>
        <w:fldChar w:fldCharType="separate"/>
      </w:r>
      <w:hyperlink w:anchor="_Toc173340022" w:history="1">
        <w:r w:rsidR="00734940" w:rsidRPr="008D71F8">
          <w:rPr>
            <w:rStyle w:val="a4"/>
            <w:noProof/>
          </w:rPr>
          <w:t xml:space="preserve">1 </w:t>
        </w:r>
        <w:r w:rsidR="00734940" w:rsidRPr="008D71F8">
          <w:rPr>
            <w:rStyle w:val="a4"/>
            <w:noProof/>
          </w:rPr>
          <w:t>前端项目运行</w:t>
        </w:r>
        <w:r w:rsidR="00734940">
          <w:rPr>
            <w:noProof/>
            <w:webHidden/>
          </w:rPr>
          <w:tab/>
        </w:r>
        <w:r w:rsidR="00734940">
          <w:rPr>
            <w:noProof/>
            <w:webHidden/>
          </w:rPr>
          <w:fldChar w:fldCharType="begin"/>
        </w:r>
        <w:r w:rsidR="00734940">
          <w:rPr>
            <w:noProof/>
            <w:webHidden/>
          </w:rPr>
          <w:instrText xml:space="preserve"> PAGEREF _Toc173340022 \h </w:instrText>
        </w:r>
        <w:r w:rsidR="00734940">
          <w:rPr>
            <w:noProof/>
            <w:webHidden/>
          </w:rPr>
        </w:r>
        <w:r w:rsidR="00734940">
          <w:rPr>
            <w:noProof/>
            <w:webHidden/>
          </w:rPr>
          <w:fldChar w:fldCharType="separate"/>
        </w:r>
        <w:r w:rsidR="00734940">
          <w:rPr>
            <w:noProof/>
            <w:webHidden/>
          </w:rPr>
          <w:t>1</w:t>
        </w:r>
        <w:r w:rsidR="00734940">
          <w:rPr>
            <w:noProof/>
            <w:webHidden/>
          </w:rPr>
          <w:fldChar w:fldCharType="end"/>
        </w:r>
      </w:hyperlink>
    </w:p>
    <w:p w:rsidR="00734940" w:rsidRDefault="00734940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3340023" w:history="1">
        <w:r w:rsidRPr="008D71F8">
          <w:rPr>
            <w:rStyle w:val="a4"/>
            <w:noProof/>
          </w:rPr>
          <w:t xml:space="preserve">2 </w:t>
        </w:r>
        <w:r w:rsidRPr="008D71F8">
          <w:rPr>
            <w:rStyle w:val="a4"/>
            <w:noProof/>
          </w:rPr>
          <w:t>后端项目启动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_Toc173340023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734940" w:rsidRDefault="00734940">
      <w:pPr>
        <w:pStyle w:val="1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73340024" w:history="1">
        <w:r w:rsidRPr="008D71F8">
          <w:rPr>
            <w:rStyle w:val="a4"/>
            <w:noProof/>
          </w:rPr>
          <w:t xml:space="preserve">3 </w:t>
        </w:r>
        <w:r w:rsidRPr="008D71F8">
          <w:rPr>
            <w:rStyle w:val="a4"/>
            <w:noProof/>
          </w:rPr>
          <w:t>项目开发任务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_Toc173340024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D1928" w:rsidRPr="001142A9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</w:rPr>
      </w:pPr>
      <w:r w:rsidRPr="001142A9">
        <w:rPr>
          <w:rFonts w:eastAsia="黑体"/>
          <w:color w:val="FF0000"/>
          <w:sz w:val="24"/>
        </w:rPr>
        <w:fldChar w:fldCharType="end"/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175A82" w:rsidRDefault="00D30B78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bookmarkStart w:id="2" w:name="_Toc173340022"/>
      <w:r>
        <w:rPr>
          <w:rFonts w:hint="eastAsia"/>
          <w:sz w:val="32"/>
          <w:szCs w:val="32"/>
          <w:lang w:eastAsia="zh-CN"/>
        </w:rPr>
        <w:lastRenderedPageBreak/>
        <w:t>前端项目运行</w:t>
      </w:r>
      <w:bookmarkEnd w:id="2"/>
    </w:p>
    <w:p w:rsidR="00D30B78" w:rsidRPr="00D30B78" w:rsidRDefault="00D30B78" w:rsidP="00D30B78">
      <w:pPr>
        <w:pStyle w:val="af2"/>
        <w:numPr>
          <w:ilvl w:val="0"/>
          <w:numId w:val="27"/>
        </w:numPr>
        <w:adjustRightInd w:val="0"/>
        <w:snapToGrid w:val="0"/>
        <w:spacing w:line="300" w:lineRule="auto"/>
        <w:ind w:firstLineChars="0"/>
        <w:rPr>
          <w:sz w:val="24"/>
        </w:rPr>
      </w:pPr>
      <w:bookmarkStart w:id="3" w:name="_Toc434167913"/>
      <w:r w:rsidRPr="00D30B78">
        <w:rPr>
          <w:rFonts w:hint="eastAsia"/>
          <w:sz w:val="24"/>
        </w:rPr>
        <w:t>环境</w:t>
      </w:r>
      <w:proofErr w:type="spellStart"/>
      <w:r w:rsidRPr="00D30B78">
        <w:rPr>
          <w:rFonts w:hint="eastAsia"/>
          <w:sz w:val="24"/>
        </w:rPr>
        <w:t>vscode</w:t>
      </w:r>
      <w:proofErr w:type="spellEnd"/>
      <w:r w:rsidRPr="00D30B78">
        <w:rPr>
          <w:sz w:val="24"/>
        </w:rPr>
        <w:t>,</w:t>
      </w:r>
      <w:r w:rsidRPr="00D30B78">
        <w:rPr>
          <w:rFonts w:hint="eastAsia"/>
          <w:sz w:val="24"/>
        </w:rPr>
        <w:t>使用</w:t>
      </w:r>
      <w:proofErr w:type="spellStart"/>
      <w:r w:rsidRPr="00D30B78">
        <w:rPr>
          <w:rFonts w:hint="eastAsia"/>
          <w:sz w:val="24"/>
        </w:rPr>
        <w:t>vscode</w:t>
      </w:r>
      <w:proofErr w:type="spellEnd"/>
      <w:r w:rsidRPr="00D30B78">
        <w:rPr>
          <w:rFonts w:hint="eastAsia"/>
          <w:sz w:val="24"/>
        </w:rPr>
        <w:t>打开项目</w:t>
      </w:r>
    </w:p>
    <w:p w:rsidR="00D30B78" w:rsidRPr="00D30B78" w:rsidRDefault="00D30B78" w:rsidP="00D30B78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D5D623F" wp14:editId="0256CB7B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873" w:rsidRPr="00707D42" w:rsidRDefault="00232873" w:rsidP="00232873">
      <w:pPr>
        <w:adjustRightInd w:val="0"/>
        <w:snapToGrid w:val="0"/>
        <w:spacing w:line="300" w:lineRule="auto"/>
        <w:ind w:firstLineChars="200" w:firstLine="480"/>
        <w:rPr>
          <w:rFonts w:hint="eastAsia"/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 </w:t>
      </w:r>
      <w:r w:rsidR="00D30B78">
        <w:rPr>
          <w:rFonts w:hint="eastAsia"/>
          <w:sz w:val="24"/>
        </w:rPr>
        <w:t>打开命令窗口执行</w:t>
      </w:r>
      <w:r w:rsidR="00D30B78">
        <w:rPr>
          <w:rFonts w:hint="eastAsia"/>
          <w:sz w:val="24"/>
        </w:rPr>
        <w:t xml:space="preserve"> </w:t>
      </w:r>
      <w:proofErr w:type="spellStart"/>
      <w:r w:rsidR="00D30B78">
        <w:rPr>
          <w:rFonts w:hint="eastAsia"/>
          <w:sz w:val="24"/>
        </w:rPr>
        <w:t>npm</w:t>
      </w:r>
      <w:proofErr w:type="spellEnd"/>
      <w:r w:rsidR="00D30B78">
        <w:rPr>
          <w:sz w:val="24"/>
        </w:rPr>
        <w:t xml:space="preserve"> </w:t>
      </w:r>
      <w:r w:rsidR="00D30B78">
        <w:rPr>
          <w:rFonts w:hint="eastAsia"/>
          <w:sz w:val="24"/>
        </w:rPr>
        <w:t>install</w:t>
      </w:r>
    </w:p>
    <w:p w:rsidR="00232873" w:rsidRDefault="00232873" w:rsidP="0023287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 w:rsidR="00D30B78">
        <w:rPr>
          <w:rFonts w:hint="eastAsia"/>
          <w:sz w:val="24"/>
        </w:rPr>
        <w:t>执行</w:t>
      </w:r>
      <w:proofErr w:type="spellStart"/>
      <w:r w:rsidR="00D30B78">
        <w:rPr>
          <w:rFonts w:hint="eastAsia"/>
          <w:sz w:val="24"/>
        </w:rPr>
        <w:t>npm</w:t>
      </w:r>
      <w:proofErr w:type="spellEnd"/>
      <w:r w:rsidR="00D30B78">
        <w:rPr>
          <w:sz w:val="24"/>
        </w:rPr>
        <w:t xml:space="preserve"> </w:t>
      </w:r>
      <w:r w:rsidR="00D30B78">
        <w:rPr>
          <w:rFonts w:hint="eastAsia"/>
          <w:sz w:val="24"/>
        </w:rPr>
        <w:t>run</w:t>
      </w:r>
      <w:r w:rsidR="00D30B78">
        <w:rPr>
          <w:sz w:val="24"/>
        </w:rPr>
        <w:t xml:space="preserve"> </w:t>
      </w:r>
      <w:r w:rsidR="00D30B78">
        <w:rPr>
          <w:rFonts w:hint="eastAsia"/>
          <w:sz w:val="24"/>
        </w:rPr>
        <w:t>dev</w:t>
      </w:r>
    </w:p>
    <w:p w:rsidR="00734940" w:rsidRDefault="00734940" w:rsidP="00232873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sz w:val="24"/>
        </w:rPr>
        <w:t>4.</w:t>
      </w:r>
      <w:r>
        <w:rPr>
          <w:rFonts w:hint="eastAsia"/>
          <w:sz w:val="24"/>
        </w:rPr>
        <w:t>通过链接访问前端界面</w:t>
      </w:r>
    </w:p>
    <w:p w:rsidR="00734940" w:rsidRDefault="00734940" w:rsidP="00734940">
      <w:pPr>
        <w:adjustRightInd w:val="0"/>
        <w:snapToGrid w:val="0"/>
        <w:spacing w:line="300" w:lineRule="auto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E8A428C" wp14:editId="4AE5754C">
            <wp:extent cx="5274310" cy="37585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2F" w:rsidRDefault="00D30B78" w:rsidP="00F2792F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kern w:val="2"/>
          <w:sz w:val="30"/>
          <w:szCs w:val="30"/>
          <w:lang w:eastAsia="zh-CN"/>
        </w:rPr>
      </w:pPr>
      <w:bookmarkStart w:id="4" w:name="_Toc173340023"/>
      <w:bookmarkEnd w:id="3"/>
      <w:r w:rsidRPr="00D30B78">
        <w:rPr>
          <w:rFonts w:eastAsia="黑体" w:hint="eastAsia"/>
          <w:b w:val="0"/>
          <w:kern w:val="2"/>
          <w:sz w:val="30"/>
          <w:szCs w:val="30"/>
          <w:lang w:eastAsia="zh-CN"/>
        </w:rPr>
        <w:lastRenderedPageBreak/>
        <w:t>后端</w:t>
      </w:r>
      <w:r>
        <w:rPr>
          <w:rFonts w:eastAsia="黑体" w:hint="eastAsia"/>
          <w:b w:val="0"/>
          <w:kern w:val="2"/>
          <w:sz w:val="30"/>
          <w:szCs w:val="30"/>
          <w:lang w:eastAsia="zh-CN"/>
        </w:rPr>
        <w:t>项目启动</w:t>
      </w:r>
      <w:bookmarkEnd w:id="4"/>
    </w:p>
    <w:p w:rsidR="00D30B78" w:rsidRPr="00D30B78" w:rsidRDefault="00D30B78" w:rsidP="00D30B78">
      <w:pPr>
        <w:rPr>
          <w:rFonts w:hint="eastAsia"/>
          <w:lang w:val="x-none"/>
        </w:rPr>
      </w:pPr>
      <w:r>
        <w:rPr>
          <w:rFonts w:hint="eastAsia"/>
          <w:lang w:val="x-none"/>
        </w:rPr>
        <w:t>1</w:t>
      </w:r>
      <w:r>
        <w:rPr>
          <w:lang w:val="x-none"/>
        </w:rPr>
        <w:t>.</w:t>
      </w:r>
      <w:r>
        <w:rPr>
          <w:rFonts w:hint="eastAsia"/>
          <w:lang w:val="x-none"/>
        </w:rPr>
        <w:t>环境：</w:t>
      </w:r>
      <w:r>
        <w:rPr>
          <w:rFonts w:hint="eastAsia"/>
          <w:lang w:val="x-none"/>
        </w:rPr>
        <w:t>IDEA</w:t>
      </w:r>
      <w:r>
        <w:rPr>
          <w:rFonts w:hint="eastAsia"/>
          <w:lang w:val="x-none"/>
        </w:rPr>
        <w:t>，</w:t>
      </w:r>
      <w:proofErr w:type="spellStart"/>
      <w:r>
        <w:rPr>
          <w:rFonts w:hint="eastAsia"/>
          <w:lang w:val="x-none"/>
        </w:rPr>
        <w:t>Redis</w:t>
      </w:r>
      <w:proofErr w:type="spellEnd"/>
      <w:r>
        <w:rPr>
          <w:rFonts w:hint="eastAsia"/>
          <w:lang w:val="x-none"/>
        </w:rPr>
        <w:t>（</w:t>
      </w:r>
      <w:proofErr w:type="spellStart"/>
      <w:r>
        <w:rPr>
          <w:rFonts w:hint="eastAsia"/>
          <w:lang w:val="x-none"/>
        </w:rPr>
        <w:t>Windows</w:t>
      </w:r>
      <w:r>
        <w:rPr>
          <w:rFonts w:hint="eastAsia"/>
          <w:lang w:val="x-none"/>
        </w:rPr>
        <w:t>版本</w:t>
      </w:r>
      <w:proofErr w:type="spellEnd"/>
      <w:r>
        <w:rPr>
          <w:rFonts w:hint="eastAsia"/>
          <w:lang w:val="x-none"/>
        </w:rPr>
        <w:t>），</w:t>
      </w:r>
      <w:proofErr w:type="spellStart"/>
      <w:r>
        <w:rPr>
          <w:rFonts w:hint="eastAsia"/>
          <w:lang w:val="x-none"/>
        </w:rPr>
        <w:t>mysql</w:t>
      </w:r>
      <w:proofErr w:type="spellEnd"/>
    </w:p>
    <w:p w:rsidR="00D30B78" w:rsidRDefault="00D30B78" w:rsidP="00D30B78">
      <w:pPr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运行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>，导入数据库文件，将数据库命名为</w:t>
      </w:r>
      <w:proofErr w:type="spellStart"/>
      <w:r>
        <w:rPr>
          <w:rFonts w:hint="eastAsia"/>
          <w:sz w:val="24"/>
        </w:rPr>
        <w:t>ry</w:t>
      </w:r>
      <w:r>
        <w:rPr>
          <w:sz w:val="24"/>
        </w:rPr>
        <w:t>-vue</w:t>
      </w:r>
      <w:proofErr w:type="spellEnd"/>
    </w:p>
    <w:p w:rsidR="00D30B78" w:rsidRDefault="00D30B78" w:rsidP="00D30B78">
      <w:pPr>
        <w:rPr>
          <w:sz w:val="24"/>
        </w:rPr>
      </w:pPr>
      <w:r>
        <w:rPr>
          <w:noProof/>
        </w:rPr>
        <w:drawing>
          <wp:inline distT="0" distB="0" distL="0" distR="0" wp14:anchorId="5462ABF9" wp14:editId="73320A15">
            <wp:extent cx="5274310" cy="2965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78" w:rsidRPr="00734940" w:rsidRDefault="00734940" w:rsidP="00734940">
      <w:pPr>
        <w:rPr>
          <w:lang w:val="x-none"/>
        </w:rPr>
      </w:pPr>
      <w:r>
        <w:rPr>
          <w:rFonts w:hint="eastAsia"/>
          <w:lang w:val="x-none"/>
        </w:rPr>
        <w:t>3</w:t>
      </w:r>
      <w:r>
        <w:rPr>
          <w:lang w:val="x-none"/>
        </w:rPr>
        <w:t>.</w:t>
      </w:r>
      <w:r w:rsidR="00D30B78" w:rsidRPr="00734940">
        <w:rPr>
          <w:rFonts w:hint="eastAsia"/>
          <w:lang w:val="x-none"/>
        </w:rPr>
        <w:t>运行</w:t>
      </w:r>
      <w:proofErr w:type="spellStart"/>
      <w:r w:rsidR="00D30B78" w:rsidRPr="00734940">
        <w:rPr>
          <w:rFonts w:hint="eastAsia"/>
          <w:lang w:val="x-none"/>
        </w:rPr>
        <w:t>Redis</w:t>
      </w:r>
      <w:proofErr w:type="spellEnd"/>
    </w:p>
    <w:p w:rsidR="00734940" w:rsidRDefault="00734940" w:rsidP="00734940">
      <w:pPr>
        <w:ind w:left="480"/>
        <w:rPr>
          <w:rFonts w:hint="eastAsia"/>
          <w:lang w:val="x-none"/>
        </w:rPr>
      </w:pPr>
    </w:p>
    <w:p w:rsidR="00734940" w:rsidRDefault="00D30B78" w:rsidP="00734940">
      <w:pPr>
        <w:ind w:left="480"/>
        <w:rPr>
          <w:lang w:val="x-none"/>
        </w:rPr>
      </w:pPr>
      <w:r>
        <w:rPr>
          <w:noProof/>
        </w:rPr>
        <w:drawing>
          <wp:inline distT="0" distB="0" distL="0" distR="0" wp14:anchorId="23EB78AB" wp14:editId="6554AB73">
            <wp:extent cx="5081112" cy="267208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262" cy="26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40" w:rsidRDefault="00734940" w:rsidP="00734940">
      <w:pPr>
        <w:ind w:left="480"/>
        <w:rPr>
          <w:lang w:val="x-none"/>
        </w:rPr>
      </w:pPr>
      <w:r>
        <w:rPr>
          <w:rFonts w:hint="eastAsia"/>
          <w:lang w:val="x-none"/>
        </w:rPr>
        <w:t>4</w:t>
      </w:r>
      <w:r>
        <w:rPr>
          <w:lang w:val="x-none"/>
        </w:rPr>
        <w:t>.</w:t>
      </w:r>
      <w:r>
        <w:rPr>
          <w:rFonts w:hint="eastAsia"/>
          <w:lang w:val="x-none"/>
        </w:rPr>
        <w:t>打开</w:t>
      </w:r>
      <w:proofErr w:type="spellStart"/>
      <w:r>
        <w:rPr>
          <w:rFonts w:hint="eastAsia"/>
          <w:lang w:val="x-none"/>
        </w:rPr>
        <w:t>IDEA</w:t>
      </w:r>
      <w:r>
        <w:rPr>
          <w:rFonts w:hint="eastAsia"/>
          <w:lang w:val="x-none"/>
        </w:rPr>
        <w:t>运行项目</w:t>
      </w:r>
      <w:proofErr w:type="spellEnd"/>
    </w:p>
    <w:p w:rsidR="00734940" w:rsidRDefault="00734940" w:rsidP="00734940">
      <w:pPr>
        <w:ind w:left="480"/>
        <w:rPr>
          <w:lang w:val="x-none"/>
        </w:rPr>
      </w:pPr>
      <w:r>
        <w:rPr>
          <w:noProof/>
        </w:rPr>
        <w:drawing>
          <wp:inline distT="0" distB="0" distL="0" distR="0" wp14:anchorId="4674743C" wp14:editId="649A9952">
            <wp:extent cx="5274310" cy="2957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40" w:rsidRPr="00734940" w:rsidRDefault="00734940" w:rsidP="00734940">
      <w:pPr>
        <w:ind w:left="480"/>
        <w:rPr>
          <w:rFonts w:hint="eastAsia"/>
          <w:lang w:val="x-none"/>
        </w:rPr>
      </w:pPr>
      <w:r>
        <w:rPr>
          <w:rFonts w:hint="eastAsia"/>
          <w:lang w:val="x-none"/>
        </w:rPr>
        <w:t>显示此图标代表运行成功。</w:t>
      </w:r>
    </w:p>
    <w:p w:rsidR="006C2E02" w:rsidRPr="006C2E02" w:rsidRDefault="006C2E02" w:rsidP="00175A82">
      <w:pPr>
        <w:topLinePunct/>
        <w:adjustRightInd w:val="0"/>
        <w:snapToGrid w:val="0"/>
        <w:spacing w:line="300" w:lineRule="auto"/>
        <w:ind w:firstLineChars="200" w:firstLine="480"/>
        <w:rPr>
          <w:color w:val="7030A0"/>
          <w:sz w:val="24"/>
        </w:rPr>
      </w:pPr>
    </w:p>
    <w:p w:rsidR="00804008" w:rsidRPr="00232873" w:rsidRDefault="00804008" w:rsidP="00734940">
      <w:pPr>
        <w:tabs>
          <w:tab w:val="left" w:pos="1560"/>
        </w:tabs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804008" w:rsidRPr="00F2792F" w:rsidRDefault="00804008" w:rsidP="00804008">
      <w:pPr>
        <w:tabs>
          <w:tab w:val="left" w:pos="1560"/>
        </w:tabs>
        <w:adjustRightInd w:val="0"/>
        <w:snapToGrid w:val="0"/>
        <w:spacing w:line="300" w:lineRule="auto"/>
        <w:ind w:firstLineChars="200" w:firstLine="480"/>
        <w:rPr>
          <w:sz w:val="24"/>
        </w:rPr>
      </w:pPr>
    </w:p>
    <w:p w:rsidR="00D22621" w:rsidRDefault="00734940" w:rsidP="00D22621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lastRenderedPageBreak/>
        <w:t>功能操作</w:t>
      </w:r>
    </w:p>
    <w:p w:rsidR="00734940" w:rsidRPr="00734940" w:rsidRDefault="00734940" w:rsidP="00734940">
      <w:pPr>
        <w:rPr>
          <w:rFonts w:hint="eastAsia"/>
          <w:lang w:val="x-none"/>
        </w:rPr>
      </w:pPr>
      <w:r>
        <w:rPr>
          <w:rFonts w:hint="eastAsia"/>
          <w:lang w:val="x-none"/>
        </w:rPr>
        <w:t>1</w:t>
      </w:r>
      <w:r>
        <w:rPr>
          <w:lang w:val="x-none"/>
        </w:rPr>
        <w:t>.</w:t>
      </w:r>
      <w:r>
        <w:rPr>
          <w:rFonts w:hint="eastAsia"/>
          <w:lang w:val="x-none"/>
        </w:rPr>
        <w:t>登录界面</w:t>
      </w:r>
    </w:p>
    <w:p w:rsidR="00734940" w:rsidRDefault="00734940" w:rsidP="00734940">
      <w:pPr>
        <w:rPr>
          <w:lang w:val="x-none"/>
        </w:rPr>
      </w:pPr>
      <w:r>
        <w:rPr>
          <w:noProof/>
        </w:rPr>
        <w:drawing>
          <wp:inline distT="0" distB="0" distL="0" distR="0" wp14:anchorId="684C19E8" wp14:editId="3FB59A2D">
            <wp:extent cx="5274310" cy="25323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40" w:rsidRPr="00734940" w:rsidRDefault="00734940" w:rsidP="00734940">
      <w:pPr>
        <w:pStyle w:val="af2"/>
        <w:numPr>
          <w:ilvl w:val="0"/>
          <w:numId w:val="27"/>
        </w:numPr>
        <w:ind w:firstLineChars="0"/>
        <w:rPr>
          <w:lang w:val="x-none"/>
        </w:rPr>
      </w:pPr>
      <w:r w:rsidRPr="00734940">
        <w:rPr>
          <w:rFonts w:hint="eastAsia"/>
          <w:lang w:val="x-none"/>
        </w:rPr>
        <w:t>菜单栏</w:t>
      </w:r>
    </w:p>
    <w:p w:rsidR="00734940" w:rsidRPr="00734940" w:rsidRDefault="00734940" w:rsidP="00734940">
      <w:pPr>
        <w:rPr>
          <w:rFonts w:hint="eastAsia"/>
          <w:lang w:val="x-none"/>
        </w:rPr>
      </w:pPr>
      <w:r>
        <w:rPr>
          <w:noProof/>
        </w:rPr>
        <w:drawing>
          <wp:inline distT="0" distB="0" distL="0" distR="0" wp14:anchorId="72C768A3" wp14:editId="6803BA52">
            <wp:extent cx="5274310" cy="25323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940" w:rsidRPr="00734940" w:rsidSect="008B3182">
      <w:headerReference w:type="first" r:id="rId19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0CCC" w:rsidRDefault="004D0CCC">
      <w:r>
        <w:separator/>
      </w:r>
    </w:p>
  </w:endnote>
  <w:endnote w:type="continuationSeparator" w:id="0">
    <w:p w:rsidR="004D0CCC" w:rsidRDefault="004D0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altName w:val="Malgun Gothic Semilight"/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052CD6">
      <w:rPr>
        <w:rStyle w:val="a3"/>
        <w:noProof/>
      </w:rPr>
      <w:t>3</w:t>
    </w:r>
    <w:r>
      <w:rPr>
        <w:rStyle w:val="a3"/>
      </w:rPr>
      <w:fldChar w:fldCharType="end"/>
    </w:r>
  </w:p>
  <w:p w:rsidR="00321ECC" w:rsidRDefault="00F470C5">
    <w:pPr>
      <w:pStyle w:val="aa"/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0" b="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2P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DaVz2P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0CCC" w:rsidRDefault="004D0CCC">
      <w:r>
        <w:separator/>
      </w:r>
    </w:p>
  </w:footnote>
  <w:footnote w:type="continuationSeparator" w:id="0">
    <w:p w:rsidR="004D0CCC" w:rsidRDefault="004D0C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>
      <w:rPr>
        <w:rFonts w:hint="eastAsia"/>
        <w:sz w:val="21"/>
        <w:szCs w:val="21"/>
        <w:lang w:eastAsia="zh-CN"/>
      </w:rPr>
      <w:t>过程与</w:t>
    </w:r>
    <w:r w:rsidR="00A53B68">
      <w:rPr>
        <w:rFonts w:hint="eastAsia"/>
        <w:sz w:val="21"/>
        <w:szCs w:val="21"/>
        <w:lang w:eastAsia="zh-CN"/>
      </w:rPr>
      <w:t>项目管理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 w:rsidR="00871DFF">
      <w:rPr>
        <w:sz w:val="21"/>
        <w:szCs w:val="21"/>
        <w:lang w:eastAsia="zh-CN"/>
      </w:rPr>
      <w:t xml:space="preserve"> </w:t>
    </w:r>
    <w:r w:rsidR="00A53B68">
      <w:rPr>
        <w:rFonts w:hint="eastAsia"/>
        <w:sz w:val="21"/>
        <w:szCs w:val="21"/>
        <w:lang w:eastAsia="zh-CN"/>
      </w:rPr>
      <w:t>实验</w:t>
    </w:r>
    <w:r w:rsidR="00232873">
      <w:rPr>
        <w:sz w:val="21"/>
        <w:szCs w:val="21"/>
        <w:lang w:eastAsia="zh-CN"/>
      </w:rPr>
      <w:t>2</w:t>
    </w:r>
    <w:r>
      <w:rPr>
        <w:rFonts w:hint="eastAsia"/>
        <w:sz w:val="21"/>
        <w:szCs w:val="21"/>
        <w:lang w:eastAsia="zh-CN"/>
      </w:rPr>
      <w:t>：</w:t>
    </w:r>
    <w:r w:rsidR="00232873" w:rsidRPr="00232873">
      <w:rPr>
        <w:rFonts w:hint="eastAsia"/>
        <w:sz w:val="21"/>
        <w:szCs w:val="21"/>
        <w:lang w:eastAsia="zh-CN"/>
      </w:rPr>
      <w:t>软件项目管理（敏捷开发管理工具）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6C47D5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1" w15:restartNumberingAfterBreak="0">
    <w:nsid w:val="2A774B7B"/>
    <w:multiLevelType w:val="multilevel"/>
    <w:tmpl w:val="E6C47D54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38320A9C"/>
    <w:multiLevelType w:val="hybridMultilevel"/>
    <w:tmpl w:val="6E8679B4"/>
    <w:lvl w:ilvl="0" w:tplc="02EC8B6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0"/>
  </w:num>
  <w:num w:numId="17">
    <w:abstractNumId w:val="24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23"/>
  </w:num>
  <w:num w:numId="21">
    <w:abstractNumId w:val="17"/>
  </w:num>
  <w:num w:numId="22">
    <w:abstractNumId w:val="25"/>
  </w:num>
  <w:num w:numId="23">
    <w:abstractNumId w:val="16"/>
  </w:num>
  <w:num w:numId="24">
    <w:abstractNumId w:val="15"/>
  </w:num>
  <w:num w:numId="25">
    <w:abstractNumId w:val="18"/>
  </w:num>
  <w:num w:numId="26">
    <w:abstractNumId w:val="21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65C1"/>
    <w:rsid w:val="000111C4"/>
    <w:rsid w:val="00013453"/>
    <w:rsid w:val="000148C5"/>
    <w:rsid w:val="0002008B"/>
    <w:rsid w:val="000263BD"/>
    <w:rsid w:val="0003364B"/>
    <w:rsid w:val="000347AD"/>
    <w:rsid w:val="00052CD6"/>
    <w:rsid w:val="00060706"/>
    <w:rsid w:val="00061004"/>
    <w:rsid w:val="00081B5F"/>
    <w:rsid w:val="00086482"/>
    <w:rsid w:val="00095575"/>
    <w:rsid w:val="000A2391"/>
    <w:rsid w:val="000B4230"/>
    <w:rsid w:val="000B42C9"/>
    <w:rsid w:val="000B5AC5"/>
    <w:rsid w:val="000D4F83"/>
    <w:rsid w:val="000D5C7B"/>
    <w:rsid w:val="000E33F3"/>
    <w:rsid w:val="000F6CAD"/>
    <w:rsid w:val="001047F3"/>
    <w:rsid w:val="001134AA"/>
    <w:rsid w:val="001142A9"/>
    <w:rsid w:val="0012170D"/>
    <w:rsid w:val="0014295B"/>
    <w:rsid w:val="00155AC8"/>
    <w:rsid w:val="00172A27"/>
    <w:rsid w:val="00175A82"/>
    <w:rsid w:val="001771F0"/>
    <w:rsid w:val="001838C0"/>
    <w:rsid w:val="001B5EAC"/>
    <w:rsid w:val="001B6F3A"/>
    <w:rsid w:val="001C0FBA"/>
    <w:rsid w:val="001C36EE"/>
    <w:rsid w:val="001E04E2"/>
    <w:rsid w:val="001E1AE0"/>
    <w:rsid w:val="001E224E"/>
    <w:rsid w:val="001E4AEB"/>
    <w:rsid w:val="001F16F7"/>
    <w:rsid w:val="001F6407"/>
    <w:rsid w:val="00205CA1"/>
    <w:rsid w:val="00227D93"/>
    <w:rsid w:val="00232873"/>
    <w:rsid w:val="0024555C"/>
    <w:rsid w:val="0026148B"/>
    <w:rsid w:val="00270EA0"/>
    <w:rsid w:val="0028376D"/>
    <w:rsid w:val="00295F70"/>
    <w:rsid w:val="002C765E"/>
    <w:rsid w:val="002F1552"/>
    <w:rsid w:val="002F5522"/>
    <w:rsid w:val="00303AC9"/>
    <w:rsid w:val="0031372B"/>
    <w:rsid w:val="00317FF7"/>
    <w:rsid w:val="00321ECC"/>
    <w:rsid w:val="00330773"/>
    <w:rsid w:val="0034509E"/>
    <w:rsid w:val="00350E99"/>
    <w:rsid w:val="00362B87"/>
    <w:rsid w:val="0036308E"/>
    <w:rsid w:val="003748B3"/>
    <w:rsid w:val="0038726B"/>
    <w:rsid w:val="00392E41"/>
    <w:rsid w:val="003A3312"/>
    <w:rsid w:val="003A44C2"/>
    <w:rsid w:val="003B26BD"/>
    <w:rsid w:val="003D01AC"/>
    <w:rsid w:val="003E34AE"/>
    <w:rsid w:val="003F1CA5"/>
    <w:rsid w:val="003F23B3"/>
    <w:rsid w:val="00413BF9"/>
    <w:rsid w:val="004207CF"/>
    <w:rsid w:val="00423C22"/>
    <w:rsid w:val="004268A0"/>
    <w:rsid w:val="0043160C"/>
    <w:rsid w:val="00443C5B"/>
    <w:rsid w:val="00446F03"/>
    <w:rsid w:val="00454C47"/>
    <w:rsid w:val="0048239E"/>
    <w:rsid w:val="00491356"/>
    <w:rsid w:val="004A0091"/>
    <w:rsid w:val="004A520C"/>
    <w:rsid w:val="004C5DCB"/>
    <w:rsid w:val="004D0CCC"/>
    <w:rsid w:val="004D7C3D"/>
    <w:rsid w:val="004E229E"/>
    <w:rsid w:val="005075C7"/>
    <w:rsid w:val="00515DA0"/>
    <w:rsid w:val="00517544"/>
    <w:rsid w:val="005231EE"/>
    <w:rsid w:val="00523D6F"/>
    <w:rsid w:val="0052746E"/>
    <w:rsid w:val="0053601B"/>
    <w:rsid w:val="00545175"/>
    <w:rsid w:val="005512BD"/>
    <w:rsid w:val="00563A6E"/>
    <w:rsid w:val="00593FAD"/>
    <w:rsid w:val="005B31AD"/>
    <w:rsid w:val="005B5F0E"/>
    <w:rsid w:val="005C3497"/>
    <w:rsid w:val="005D6BF5"/>
    <w:rsid w:val="00604BC0"/>
    <w:rsid w:val="00616F2E"/>
    <w:rsid w:val="006176DF"/>
    <w:rsid w:val="006201AD"/>
    <w:rsid w:val="006213A3"/>
    <w:rsid w:val="00622693"/>
    <w:rsid w:val="00624F5E"/>
    <w:rsid w:val="006278E5"/>
    <w:rsid w:val="00637309"/>
    <w:rsid w:val="006A7186"/>
    <w:rsid w:val="006B02F0"/>
    <w:rsid w:val="006C2E02"/>
    <w:rsid w:val="006D3BE9"/>
    <w:rsid w:val="006E0F93"/>
    <w:rsid w:val="006E28E0"/>
    <w:rsid w:val="006E6937"/>
    <w:rsid w:val="006F6EDF"/>
    <w:rsid w:val="00702A96"/>
    <w:rsid w:val="00714DC3"/>
    <w:rsid w:val="007262F6"/>
    <w:rsid w:val="00726CF4"/>
    <w:rsid w:val="0072706F"/>
    <w:rsid w:val="0073066B"/>
    <w:rsid w:val="00734940"/>
    <w:rsid w:val="00755C38"/>
    <w:rsid w:val="00767B2F"/>
    <w:rsid w:val="00771CE5"/>
    <w:rsid w:val="00772D4F"/>
    <w:rsid w:val="00784874"/>
    <w:rsid w:val="00785F3B"/>
    <w:rsid w:val="00787FF0"/>
    <w:rsid w:val="007A5957"/>
    <w:rsid w:val="007B5466"/>
    <w:rsid w:val="007B5A43"/>
    <w:rsid w:val="007B7135"/>
    <w:rsid w:val="007E0B49"/>
    <w:rsid w:val="007E4523"/>
    <w:rsid w:val="007E7842"/>
    <w:rsid w:val="007E7FFD"/>
    <w:rsid w:val="007F5B9B"/>
    <w:rsid w:val="00804008"/>
    <w:rsid w:val="0084497E"/>
    <w:rsid w:val="00861C0F"/>
    <w:rsid w:val="00867422"/>
    <w:rsid w:val="008676E8"/>
    <w:rsid w:val="00871DFF"/>
    <w:rsid w:val="00872EAA"/>
    <w:rsid w:val="008766C1"/>
    <w:rsid w:val="0088157F"/>
    <w:rsid w:val="008B3182"/>
    <w:rsid w:val="008B6D56"/>
    <w:rsid w:val="008B796D"/>
    <w:rsid w:val="008D6CE1"/>
    <w:rsid w:val="008F75C4"/>
    <w:rsid w:val="00902124"/>
    <w:rsid w:val="00912463"/>
    <w:rsid w:val="009156CE"/>
    <w:rsid w:val="00933726"/>
    <w:rsid w:val="00934F33"/>
    <w:rsid w:val="00955689"/>
    <w:rsid w:val="00972E79"/>
    <w:rsid w:val="0098374C"/>
    <w:rsid w:val="009B338D"/>
    <w:rsid w:val="009B65A5"/>
    <w:rsid w:val="009C0108"/>
    <w:rsid w:val="009C694E"/>
    <w:rsid w:val="009E3D12"/>
    <w:rsid w:val="009F638C"/>
    <w:rsid w:val="00A31E4C"/>
    <w:rsid w:val="00A446C6"/>
    <w:rsid w:val="00A510CF"/>
    <w:rsid w:val="00A53B68"/>
    <w:rsid w:val="00A601CF"/>
    <w:rsid w:val="00A742A7"/>
    <w:rsid w:val="00A75C8C"/>
    <w:rsid w:val="00A76DB9"/>
    <w:rsid w:val="00A85F0B"/>
    <w:rsid w:val="00AA5321"/>
    <w:rsid w:val="00AE2350"/>
    <w:rsid w:val="00B01CCA"/>
    <w:rsid w:val="00B050D9"/>
    <w:rsid w:val="00B07651"/>
    <w:rsid w:val="00B30C84"/>
    <w:rsid w:val="00B50F46"/>
    <w:rsid w:val="00B56E81"/>
    <w:rsid w:val="00B654D2"/>
    <w:rsid w:val="00B65740"/>
    <w:rsid w:val="00B84FE2"/>
    <w:rsid w:val="00BA7EA8"/>
    <w:rsid w:val="00BB6CB3"/>
    <w:rsid w:val="00BD01DD"/>
    <w:rsid w:val="00BD4272"/>
    <w:rsid w:val="00BD4A50"/>
    <w:rsid w:val="00BE364B"/>
    <w:rsid w:val="00C060DF"/>
    <w:rsid w:val="00C230D3"/>
    <w:rsid w:val="00C252B0"/>
    <w:rsid w:val="00C272D6"/>
    <w:rsid w:val="00C30D3E"/>
    <w:rsid w:val="00C34F60"/>
    <w:rsid w:val="00C5519F"/>
    <w:rsid w:val="00C56F95"/>
    <w:rsid w:val="00C71BC1"/>
    <w:rsid w:val="00C722C4"/>
    <w:rsid w:val="00C859D5"/>
    <w:rsid w:val="00C8627F"/>
    <w:rsid w:val="00CA2823"/>
    <w:rsid w:val="00CB2447"/>
    <w:rsid w:val="00CC7138"/>
    <w:rsid w:val="00CD1624"/>
    <w:rsid w:val="00CD1928"/>
    <w:rsid w:val="00CE156C"/>
    <w:rsid w:val="00CE1BE8"/>
    <w:rsid w:val="00CF1EFA"/>
    <w:rsid w:val="00CF7AF4"/>
    <w:rsid w:val="00D040C8"/>
    <w:rsid w:val="00D22621"/>
    <w:rsid w:val="00D30B78"/>
    <w:rsid w:val="00D56E77"/>
    <w:rsid w:val="00D61324"/>
    <w:rsid w:val="00D66775"/>
    <w:rsid w:val="00D70CCB"/>
    <w:rsid w:val="00D73964"/>
    <w:rsid w:val="00D74F21"/>
    <w:rsid w:val="00D90286"/>
    <w:rsid w:val="00D94B30"/>
    <w:rsid w:val="00DA0594"/>
    <w:rsid w:val="00DA14B3"/>
    <w:rsid w:val="00DA47C8"/>
    <w:rsid w:val="00DD5DC3"/>
    <w:rsid w:val="00E16FC0"/>
    <w:rsid w:val="00E265CF"/>
    <w:rsid w:val="00E341CE"/>
    <w:rsid w:val="00E535D2"/>
    <w:rsid w:val="00E541B7"/>
    <w:rsid w:val="00E66AD2"/>
    <w:rsid w:val="00E76F36"/>
    <w:rsid w:val="00E93452"/>
    <w:rsid w:val="00EA0E3D"/>
    <w:rsid w:val="00EC534E"/>
    <w:rsid w:val="00ED08F9"/>
    <w:rsid w:val="00EF1A77"/>
    <w:rsid w:val="00EF287C"/>
    <w:rsid w:val="00F2040C"/>
    <w:rsid w:val="00F2792F"/>
    <w:rsid w:val="00F32A1C"/>
    <w:rsid w:val="00F406B3"/>
    <w:rsid w:val="00F470C5"/>
    <w:rsid w:val="00F779BF"/>
    <w:rsid w:val="00F82071"/>
    <w:rsid w:val="00F94D5F"/>
    <w:rsid w:val="00FA4787"/>
    <w:rsid w:val="00FA5845"/>
    <w:rsid w:val="00FC7A75"/>
    <w:rsid w:val="00FE1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4D7394"/>
  <w15:chartTrackingRefBased/>
  <w15:docId w15:val="{8B4DC2D4-16F7-4E36-BBC7-2745F1175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6407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styleId="ac">
    <w:name w:val="Body Text First Indent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styleId="40">
    <w:name w:val="toc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styleId="22">
    <w:name w:val="Body Text First Indent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styleId="23">
    <w:name w:val="toc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styleId="13">
    <w:name w:val="toc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styleId="30">
    <w:name w:val="toc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af2">
    <w:name w:val="List Paragraph"/>
    <w:basedOn w:val="a"/>
    <w:uiPriority w:val="34"/>
    <w:qFormat/>
    <w:rsid w:val="0053601B"/>
    <w:pPr>
      <w:ind w:firstLineChars="200" w:firstLine="420"/>
    </w:pPr>
  </w:style>
  <w:style w:type="paragraph" w:styleId="af3">
    <w:name w:val="Balloon Text"/>
    <w:basedOn w:val="a"/>
    <w:link w:val="af4"/>
    <w:rsid w:val="00902124"/>
    <w:rPr>
      <w:sz w:val="18"/>
      <w:szCs w:val="18"/>
    </w:rPr>
  </w:style>
  <w:style w:type="character" w:customStyle="1" w:styleId="af4">
    <w:name w:val="批注框文本 字符"/>
    <w:basedOn w:val="a0"/>
    <w:link w:val="af3"/>
    <w:rsid w:val="0090212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24A60-F8F6-46FF-AFED-F4FBCE8D2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74</Words>
  <Characters>422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495</CharactersWithSpaces>
  <SharedDoc>false</SharedDoc>
  <HLinks>
    <vt:vector size="54" baseType="variant">
      <vt:variant>
        <vt:i4>1376307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_Toc162363649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_Toc162363648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_Toc162363647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_Toc162363646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_Toc162363645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_Toc162363644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_Toc162363643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_Toc162363642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_Toc162363641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Administrator</cp:lastModifiedBy>
  <cp:revision>6</cp:revision>
  <cp:lastPrinted>2024-06-17T12:33:00Z</cp:lastPrinted>
  <dcterms:created xsi:type="dcterms:W3CDTF">2024-06-17T12:33:00Z</dcterms:created>
  <dcterms:modified xsi:type="dcterms:W3CDTF">2024-07-31T09:48:00Z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